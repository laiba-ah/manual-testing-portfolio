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86F03">
      <w:pPr>
        <w:pStyle w:val="2"/>
      </w:pPr>
      <w:r>
        <w:t>Bug Report</w:t>
      </w:r>
    </w:p>
    <w:p w14:paraId="6CC10CA2">
      <w:pPr>
        <w:rPr>
          <w:b/>
          <w:bCs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14:textFill>
            <w14:solidFill>
              <w14:schemeClr w14:val="accent1"/>
            </w14:solidFill>
          </w14:textFill>
        </w:rPr>
        <w:t>BUG - Application takes longer than expected to load on startup.</w:t>
      </w:r>
    </w:p>
    <w:p w14:paraId="07A8A7A4">
      <w:pPr>
        <w:rPr/>
      </w:pPr>
      <w:r>
        <w:t xml:space="preserve">Module: Application Launch </w:t>
      </w:r>
    </w:p>
    <w:p w14:paraId="2B9891EE">
      <w:pPr>
        <w:rPr/>
      </w:pPr>
      <w:r>
        <w:t xml:space="preserve">Severity: Medium </w:t>
      </w:r>
    </w:p>
    <w:p w14:paraId="4D4C84CA">
      <w:pPr>
        <w:rPr/>
      </w:pPr>
      <w:r>
        <w:t xml:space="preserve">Priority: High </w:t>
      </w:r>
    </w:p>
    <w:p w14:paraId="4D582595">
      <w:pPr>
        <w:rPr/>
      </w:pPr>
      <w:r>
        <w:t>Steps to Reproduce:</w:t>
      </w:r>
    </w:p>
    <w:p w14:paraId="3D434C46">
      <w:pPr>
        <w:rPr/>
      </w:pPr>
      <w:r>
        <w:t xml:space="preserve">Launch the application. </w:t>
      </w:r>
    </w:p>
    <w:p w14:paraId="40745EC2">
      <w:pPr>
        <w:rPr/>
      </w:pPr>
      <w:r>
        <w:t xml:space="preserve">Observe the application's loading time. </w:t>
      </w:r>
    </w:p>
    <w:p w14:paraId="2E3D7A72">
      <w:pPr>
        <w:rPr/>
      </w:pPr>
      <w:r>
        <w:t>Expected Result:</w:t>
      </w:r>
    </w:p>
    <w:p w14:paraId="513ADCE8">
      <w:pPr>
        <w:rPr/>
      </w:pPr>
      <w:r>
        <w:t xml:space="preserve">The application should load within an acceptable time and open smoothly. </w:t>
      </w:r>
    </w:p>
    <w:p w14:paraId="6AEC0CA7">
      <w:pPr>
        <w:rPr/>
      </w:pPr>
      <w:r>
        <w:t>Actual Result:</w:t>
      </w:r>
    </w:p>
    <w:p w14:paraId="5D475BB0">
      <w:pPr>
        <w:rPr/>
      </w:pPr>
      <w:r>
        <w:t xml:space="preserve">The application takes longer than expected to load when launched. </w:t>
      </w:r>
    </w:p>
    <w:p w14:paraId="5D2926FD">
      <w:pPr>
        <w:rPr/>
      </w:pPr>
      <w:r>
        <w:t>Status:</w:t>
      </w:r>
    </w:p>
    <w:p w14:paraId="2EB1FF13">
      <w:pPr>
        <w:rPr/>
      </w:pPr>
      <w:r>
        <w:t xml:space="preserve">Open </w:t>
      </w:r>
    </w:p>
    <w:p w14:paraId="2C1E9D50">
      <w:r>
        <w:t>Screenshot:</w:t>
      </w:r>
    </w:p>
    <w:p w14:paraId="62C3BF9D">
      <w:pPr>
        <w:rPr/>
      </w:pPr>
      <w:r>
        <w:drawing>
          <wp:inline distT="0" distB="0" distL="114300" distR="114300">
            <wp:extent cx="1492885" cy="3136265"/>
            <wp:effectExtent l="0" t="0" r="5715" b="63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0D549B"/>
    <w:p w14:paraId="192A6CC1">
      <w:pPr>
        <w:pStyle w:val="3"/>
      </w:pPr>
      <w:r>
        <w:t>BUG-001 - Favorite status is not retained after navigation.</w:t>
      </w:r>
    </w:p>
    <w:p w14:paraId="73176F48">
      <w:r>
        <w:t>Module: Saved Videos</w:t>
      </w:r>
    </w:p>
    <w:p w14:paraId="0334E3A7">
      <w:r>
        <w:t>Severity: Medium</w:t>
      </w:r>
    </w:p>
    <w:p w14:paraId="1BC8BDB1">
      <w:r>
        <w:t>Priority: High</w:t>
      </w:r>
    </w:p>
    <w:p w14:paraId="476F82C1">
      <w:r>
        <w:t>Steps to Reproduce:</w:t>
      </w:r>
    </w:p>
    <w:p w14:paraId="3F7C934C">
      <w:pPr>
        <w:pStyle w:val="23"/>
      </w:pPr>
      <w:r>
        <w:t>Open Saved Videos.</w:t>
      </w:r>
    </w:p>
    <w:p w14:paraId="34C288B3">
      <w:pPr>
        <w:pStyle w:val="23"/>
      </w:pPr>
      <w:r>
        <w:t>Mark any video as favorite.</w:t>
      </w:r>
    </w:p>
    <w:p w14:paraId="582E7822">
      <w:pPr>
        <w:pStyle w:val="23"/>
      </w:pPr>
      <w:r>
        <w:t>Navigate to the Home tab.</w:t>
      </w:r>
    </w:p>
    <w:p w14:paraId="6BF2219D">
      <w:pPr>
        <w:pStyle w:val="23"/>
      </w:pPr>
      <w:r>
        <w:t>Return to the Saved Videos tab.</w:t>
      </w:r>
    </w:p>
    <w:p w14:paraId="412C405C">
      <w:r>
        <w:t>Expected Result: The selected video should remain marked as favorite.</w:t>
      </w:r>
    </w:p>
    <w:p w14:paraId="3675D465">
      <w:r>
        <w:t>Actual Result: The favorite status is removed after navigating back.</w:t>
      </w:r>
    </w:p>
    <w:p w14:paraId="3193CE2B">
      <w:r>
        <w:t>Status: Open</w:t>
      </w:r>
    </w:p>
    <w:p w14:paraId="46765DC6">
      <w:r>
        <w:t xml:space="preserve">Screenshot: </w:t>
      </w:r>
    </w:p>
    <w:p w14:paraId="1B3179A9"/>
    <w:p w14:paraId="56045799">
      <w:r>
        <w:br w:type="page"/>
      </w:r>
    </w:p>
    <w:p w14:paraId="5B978F8D">
      <w:pPr>
        <w:pStyle w:val="3"/>
      </w:pPr>
      <w:r>
        <w:t>BUG-002 - No dedicated section is available for favorite videos.</w:t>
      </w:r>
    </w:p>
    <w:p w14:paraId="53AEF98D">
      <w:r>
        <w:t>Module: Saved Videos</w:t>
      </w:r>
    </w:p>
    <w:p w14:paraId="16A806DD">
      <w:r>
        <w:t>Severity: Medium</w:t>
      </w:r>
    </w:p>
    <w:p w14:paraId="6ED39D90">
      <w:r>
        <w:t>Priority: Medium</w:t>
      </w:r>
    </w:p>
    <w:p w14:paraId="7F2CCF99">
      <w:r>
        <w:t>Steps to Reproduce:</w:t>
      </w:r>
    </w:p>
    <w:p w14:paraId="706F95EF">
      <w:pPr>
        <w:pStyle w:val="23"/>
      </w:pPr>
      <w:r>
        <w:t>Open Saved Videos.</w:t>
      </w:r>
    </w:p>
    <w:p w14:paraId="4964707B">
      <w:pPr>
        <w:pStyle w:val="23"/>
      </w:pPr>
      <w:r>
        <w:t>Mark one or more videos as favorite.</w:t>
      </w:r>
    </w:p>
    <w:p w14:paraId="3B61AA53">
      <w:pPr>
        <w:pStyle w:val="23"/>
      </w:pPr>
      <w:r>
        <w:t>Look for a Favorites section or screen.</w:t>
      </w:r>
    </w:p>
    <w:p w14:paraId="572886CF">
      <w:r>
        <w:t>Expected Result: Favorite videos should be accessible through a dedicated Favorites section.</w:t>
      </w:r>
    </w:p>
    <w:p w14:paraId="389D9811">
      <w:r>
        <w:t>Actual Result: No Favorites section is available in the application.</w:t>
      </w:r>
    </w:p>
    <w:p w14:paraId="32278DFC">
      <w:r>
        <w:t>Status: Open</w:t>
      </w:r>
    </w:p>
    <w:p w14:paraId="5F932C8F">
      <w:r>
        <w:t xml:space="preserve">Screenshot: </w:t>
      </w:r>
    </w:p>
    <w:p w14:paraId="6D08AD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14830" cy="4095750"/>
            <wp:effectExtent l="0" t="0" r="1270" b="6350"/>
            <wp:docPr id="8" name="Picture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C929">
      <w:r>
        <w:br w:type="page"/>
      </w:r>
    </w:p>
    <w:p w14:paraId="6D0AAA85">
      <w:pPr>
        <w:pStyle w:val="3"/>
      </w:pPr>
      <w:r>
        <w:t>BUG-003 - Notification toggle state is not persistent after reopening the application.</w:t>
      </w:r>
    </w:p>
    <w:p w14:paraId="5B16FE40">
      <w:r>
        <w:t>Module: Settings -&gt; Notifications</w:t>
      </w:r>
    </w:p>
    <w:p w14:paraId="79899282">
      <w:r>
        <w:t>Severity: Medium</w:t>
      </w:r>
    </w:p>
    <w:p w14:paraId="6C6C6F33">
      <w:r>
        <w:t>Priority: High</w:t>
      </w:r>
    </w:p>
    <w:p w14:paraId="3377E529">
      <w:r>
        <w:t>Steps to Reproduce:</w:t>
      </w:r>
    </w:p>
    <w:p w14:paraId="08851A86">
      <w:pPr>
        <w:pStyle w:val="23"/>
      </w:pPr>
      <w:r>
        <w:t>Enable Notifications.</w:t>
      </w:r>
    </w:p>
    <w:p w14:paraId="73BC0135">
      <w:pPr>
        <w:pStyle w:val="23"/>
      </w:pPr>
      <w:r>
        <w:t>Close the application.</w:t>
      </w:r>
    </w:p>
    <w:p w14:paraId="56BF1E14">
      <w:pPr>
        <w:pStyle w:val="23"/>
      </w:pPr>
      <w:r>
        <w:t>Reopen the application.</w:t>
      </w:r>
    </w:p>
    <w:p w14:paraId="6C51D01A">
      <w:r>
        <w:t>Expected Result: Notifications should remain enabled.</w:t>
      </w:r>
    </w:p>
    <w:p w14:paraId="38E75736">
      <w:r>
        <w:t>Actual Result: Notification toggle is automatically turned OFF.</w:t>
      </w:r>
    </w:p>
    <w:p w14:paraId="00163514">
      <w:r>
        <w:t>Status: Open</w:t>
      </w:r>
    </w:p>
    <w:p w14:paraId="383B8524">
      <w:r>
        <w:t>Screenshot:</w:t>
      </w:r>
    </w:p>
    <w:p w14:paraId="79E46262">
      <w:r>
        <w:drawing>
          <wp:inline distT="0" distB="0" distL="114300" distR="114300">
            <wp:extent cx="1720850" cy="3854450"/>
            <wp:effectExtent l="0" t="0" r="6350" b="635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31D0F0B">
      <w:pPr>
        <w:pStyle w:val="3"/>
      </w:pPr>
      <w:r>
        <w:t>BUG-004 - Dark Mode preference is not saved after reopening the application.</w:t>
      </w:r>
    </w:p>
    <w:p w14:paraId="78D139F8">
      <w:r>
        <w:t>Module: Settings -&gt; Dark Mode</w:t>
      </w:r>
    </w:p>
    <w:p w14:paraId="0A48DAD9">
      <w:r>
        <w:t>Severity: Medium</w:t>
      </w:r>
    </w:p>
    <w:p w14:paraId="16CA09A3">
      <w:r>
        <w:t>Priority: High</w:t>
      </w:r>
    </w:p>
    <w:p w14:paraId="7781188C">
      <w:r>
        <w:t>Steps to Reproduce:</w:t>
      </w:r>
    </w:p>
    <w:p w14:paraId="29D62F32">
      <w:pPr>
        <w:pStyle w:val="23"/>
      </w:pPr>
      <w:r>
        <w:t>Enable Dark Mode.</w:t>
      </w:r>
    </w:p>
    <w:p w14:paraId="00AAC29E">
      <w:pPr>
        <w:pStyle w:val="23"/>
      </w:pPr>
      <w:r>
        <w:t>Close the application.</w:t>
      </w:r>
    </w:p>
    <w:p w14:paraId="4F45908F">
      <w:pPr>
        <w:pStyle w:val="23"/>
      </w:pPr>
      <w:r>
        <w:t>Reopen the application.</w:t>
      </w:r>
    </w:p>
    <w:p w14:paraId="3FCF912C">
      <w:r>
        <w:t>Expected Result: Dark Mode should remain enabled.</w:t>
      </w:r>
    </w:p>
    <w:p w14:paraId="0CD9F485">
      <w:r>
        <w:t>Actual Result: Dark Mode is automatically disabled.</w:t>
      </w:r>
    </w:p>
    <w:p w14:paraId="3256BDBC">
      <w:r>
        <w:t>Status: Open</w:t>
      </w:r>
    </w:p>
    <w:p w14:paraId="68D39BD6">
      <w:r>
        <w:t>Screenshot</w:t>
      </w:r>
    </w:p>
    <w:p w14:paraId="56032537">
      <w:r>
        <w:drawing>
          <wp:inline distT="0" distB="0" distL="114300" distR="114300">
            <wp:extent cx="1720850" cy="3854450"/>
            <wp:effectExtent l="0" t="0" r="6350" b="635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37F10CC">
      <w:pPr>
        <w:pStyle w:val="3"/>
      </w:pPr>
      <w:r>
        <w:t>BUG-005 - Auto Download toggle state is not persistent after reopening the application.</w:t>
      </w:r>
    </w:p>
    <w:p w14:paraId="3C3DD6C0">
      <w:r>
        <w:t>Module: Settings -&gt; Auto Download</w:t>
      </w:r>
    </w:p>
    <w:p w14:paraId="366AD9F6">
      <w:r>
        <w:t>Severity: Medium</w:t>
      </w:r>
    </w:p>
    <w:p w14:paraId="226E44A9">
      <w:r>
        <w:t>Priority: High</w:t>
      </w:r>
    </w:p>
    <w:p w14:paraId="7FFBA60B">
      <w:r>
        <w:t>Steps to Reproduce:</w:t>
      </w:r>
    </w:p>
    <w:p w14:paraId="007E4AA2">
      <w:pPr>
        <w:pStyle w:val="23"/>
      </w:pPr>
      <w:r>
        <w:t>Enable Auto Download.</w:t>
      </w:r>
    </w:p>
    <w:p w14:paraId="124689CE">
      <w:pPr>
        <w:pStyle w:val="23"/>
      </w:pPr>
      <w:r>
        <w:t>Close the application.</w:t>
      </w:r>
    </w:p>
    <w:p w14:paraId="2558C364">
      <w:pPr>
        <w:pStyle w:val="23"/>
      </w:pPr>
      <w:r>
        <w:t>Reopen the application.</w:t>
      </w:r>
    </w:p>
    <w:p w14:paraId="5E42AEE5">
      <w:r>
        <w:t>Expected Result: Auto Download should remain enabled.</w:t>
      </w:r>
    </w:p>
    <w:p w14:paraId="5813133A">
      <w:r>
        <w:t>Actual Result: Auto Download is automatically disabled.</w:t>
      </w:r>
    </w:p>
    <w:p w14:paraId="44E51372">
      <w:r>
        <w:t>Status: Open</w:t>
      </w:r>
    </w:p>
    <w:p w14:paraId="46D01E1F">
      <w:r>
        <w:t>Screenshot</w:t>
      </w:r>
    </w:p>
    <w:p w14:paraId="70100E69">
      <w:r>
        <w:drawing>
          <wp:inline distT="0" distB="0" distL="114300" distR="114300">
            <wp:extent cx="1720850" cy="3854450"/>
            <wp:effectExtent l="0" t="0" r="6350" b="635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B5C698A">
      <w:pPr>
        <w:pStyle w:val="3"/>
      </w:pPr>
      <w:r>
        <w:t>BUG-006 - Rewarded ad does not provide any visible reward or confirmation to the user.</w:t>
      </w:r>
    </w:p>
    <w:p w14:paraId="02FEB16B">
      <w:r>
        <w:t>Module: Watch Rewarded Ad</w:t>
      </w:r>
    </w:p>
    <w:p w14:paraId="6E41CDB4">
      <w:r>
        <w:t>Severity: Medium</w:t>
      </w:r>
    </w:p>
    <w:p w14:paraId="016C189A">
      <w:r>
        <w:t>Priority: Medium</w:t>
      </w:r>
    </w:p>
    <w:p w14:paraId="13D4CDD5">
      <w:r>
        <w:t>Steps to Reproduce:</w:t>
      </w:r>
    </w:p>
    <w:p w14:paraId="357F85CE">
      <w:pPr>
        <w:pStyle w:val="23"/>
      </w:pPr>
      <w:r>
        <w:t>Open Settings.</w:t>
      </w:r>
    </w:p>
    <w:p w14:paraId="6BED4735">
      <w:pPr>
        <w:pStyle w:val="23"/>
      </w:pPr>
      <w:r>
        <w:t>Tap Watch Rewarded Ad.</w:t>
      </w:r>
    </w:p>
    <w:p w14:paraId="4BE00D5C">
      <w:pPr>
        <w:pStyle w:val="23"/>
      </w:pPr>
      <w:r>
        <w:t>Watch the rewarded ad completely.</w:t>
      </w:r>
    </w:p>
    <w:p w14:paraId="55A86D4C">
      <w:r>
        <w:t>Expected Result: The application should clearly indicate the reward granted to the user and display or apply it accordingly.</w:t>
      </w:r>
    </w:p>
    <w:p w14:paraId="31AAE21E">
      <w:r>
        <w:t>Actual Result: The rewarded ad plays successfully, but no reward or confirmation is displayed.</w:t>
      </w:r>
    </w:p>
    <w:p w14:paraId="5E04A261">
      <w:r>
        <w:t>Status: Open</w:t>
      </w:r>
    </w:p>
    <w:p w14:paraId="4BE96EDB">
      <w:r>
        <w:t xml:space="preserve">Screenshot: </w:t>
      </w:r>
    </w:p>
    <w:p w14:paraId="6C087021">
      <w:r>
        <w:drawing>
          <wp:inline distT="0" distB="0" distL="114300" distR="114300">
            <wp:extent cx="1682750" cy="3867150"/>
            <wp:effectExtent l="0" t="0" r="6350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B1689B"/>
    <w:rsid w:val="29966613"/>
    <w:rsid w:val="2B7841A6"/>
    <w:rsid w:val="39ED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353</Words>
  <Characters>2243</Characters>
  <Lines>0</Lines>
  <Paragraphs>0</Paragraphs>
  <TotalTime>3162</TotalTime>
  <ScaleCrop>false</ScaleCrop>
  <LinksUpToDate>false</LinksUpToDate>
  <CharactersWithSpaces>2522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Laiba Shaban</cp:lastModifiedBy>
  <dcterms:modified xsi:type="dcterms:W3CDTF">2026-07-20T23:16:03Z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eyJoZGlkIjoiNTZlYmMzNTFmMDViZGZjZjM0YTNmY2VhZTNjNmI5NDMiLCJ1c2VySWQiOiIxOTQxOTIwOTkyMTc3In0=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653AF2724629460981D198A83B5BEC68_12</vt:lpwstr>
  </property>
</Properties>
</file>